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26336">
      <w:pPr>
        <w:spacing w:before="960" w:after="0" w:line="240" w:lineRule="auto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291B9030">
      <w:pPr>
        <w:spacing w:before="80" w:after="2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12 / Youzini-afk / ST-Bionic-Memory-Ecology 7.9.9</w:t>
      </w:r>
    </w:p>
    <w:p w14:paraId="15D563CB">
      <w:pPr>
        <w:spacing w:before="160" w:after="4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Typed Graph Retrieval · PEDSA Diffusion · Actor Knowledge Store · Cognitive Visibility Gate · Story-Time Temporal Routing · Two-Stage Extraction · DPP Diversity · Consolidation Guard · Reverse Journal Recovery · Authority CAS Transaction · 原项目回查地图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7593D5"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4D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6E44F73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当前判断</w:t>
            </w:r>
          </w:p>
          <w:p w14:paraId="357F72CC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P12 正式归档，参考评分约 9.4 / 10，NEW M = 0。ST-BME 是截至 P12 单项目综合覆盖面最广的样本之一，其真正价值不是"仿生记忆"命名，而是源码中同时存在 Typed Graph + active edge lifecycle、PEDSA 图扩散、Actor Knowledge Store、deterministic Cognitive Visibility Gate、Story-Time temporal bucket、Objective / Subjective 两阶段提取、DPP diversity、时空兼容 Consolidation Guard、Reverse Journal Recovery 与 Authority-primary CAS / idempotent extraction transaction。P12 首次使 G-03 Graph Retrieval 从 OPEN 进入 PARTIALLY ADDRESSED，并成为当前 strongest candidate；同时 STRONGLY EXTENDS M-010 / M-018，显著强化 M-013 / M-020 / M-022。它仍不是 Versioned Temporal Facts、完整 Knowledge Propagation Validator、Truth Maintenance、Multi-route Event Discovery 或 Evidence-grounded Specialist Analyzer。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289B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81D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3BD6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Youzini-afk/ST-Bionic-Memory-Ecology；固定审计 default branch 最新 commit 21bae393d8db9265481d5b1ede5d930f03b492ea；manifest 7.9.9。该 commit 相对 0928a698e52374b03e62ffb5f61eee07113a3384 仅修改 manifest version，核心源码链等同于后者。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项目身份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SillyTavern 第三方长期记忆 / 图谱扩展：抽取、图状态、检索、认知可见性、故事时间、总结、整合、历史恢复、持久化与 Authority companion transaction 组成完整 runtime。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index.js；graph/graph.js、knowledge-state.js、story-timeline.js、summary-state.js；retrieval/retriever.js、shared-ranking.js、diffusion.js、retrieval-enhancer.js；maintenance/extractor.js、consolidator.js、hierarchical-summary.js、chat-history.js、extraction-controller.js；runtime/runtime-state.js；sync/authority-graph-store.js；.authority/module.json、server.cjs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研究视角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只评真实 program-owned data structure、runtime caller chain、graph traversal、deterministic gate、journal recovery 与 transaction boundary；Prompt 内容单列，不把 Prompt HARD GATE / checklist / workflow 写成程序机制。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不新增 M-025；P12 首次提供真实 Graph Retrieval 运行样本，并把 Actor-specific epistemic visibility 从 Prompt 约束推进为 program state + retrieval gate。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最强强化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M-010 Actor Knowledge / Epistemic Visibility；M-018 Graph-augmented Retrieval Chain；M-013 Story-Time View；M-020 Semantic Proposal vs Program Guard；M-022 Recoverable Artifact Runtime。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Gap 判断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G-03 OPEN → PARTIALLY ADDRESSED，P12 为 current strongest candidate；G-08 获得重大 partial evidence 但仍 OPEN；G-02 / G-04 / G-07 / G-09 继续 OPEN。</w:t>
            </w:r>
          </w:p>
        </w:tc>
      </w:tr>
      <w:tr w14:paraId="2009A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667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运行验证边界</w:t>
            </w:r>
          </w:p>
        </w:tc>
        <w:tc>
          <w:tcPr>
            <w:tcW w:w="71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80EE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本档案完成固定 commit 的源码级 caller-chain 审计；未在本地 SillyTavern 中执行端到端安装与 runtime test。结论按 SOURCE-PROVEN RUNTIME CHAIN / EXECUTED RUNTIME TEST 分层，不把仓库测试文件存在写成"已亲自跑过"。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P12 是目前第一个让我愿意把"Graph Retrieval"写成 PROVEN runtime mechanism 的项目。graph/graph.js 持有真实节点、边、active edge lifecycle 与 adjacency map；retrieval/diffusion.js 在有向加权图上执行 PEDSA 能量传播；retrieval/shared-ranking.js / retriever.js 又把 Vector hit 与 exact entity anchor 变成 seed，进入 temporal adjacency，再把 graph score 与 vector / lexical score合并。它不是 Prompt 里一句"沿知识图谱寻找相关节点"，而是数据结构、遍历和排序都存在。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P12 的第二个核心价值是 Actor Knowledge Store。knowledgeState 为 owner 维护 knownNodeIds、mistakenNodeIds、manualKnownNodeIds、manualHiddenNodeIds 与 visibilityScores；retriever.js 在 candidate scoring 阶段调用 computeKnowledgeGateForNode()，对 manual hidden、mistaken objective、low visibility 进行 suppress，对强 vector / lexical / graph / current-region 证据进行 rescue。也就是说，"角色 A 不知道 X"开始变成 program gate，而不再只是提醒模型别剧透。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第三，P12 把 Story Timeline 真正接到检索。storyTime / storyTimeSpan / timeline segment 不是纯 metadata：segment order 与 same / before / after / parallel 关系参与 temporal bucket classification，future / hypothetical、flashback、current、adjacent past、distant past 被确定性分桶、加权或抑制。第四，项目拥有 Objective / Subjective 两阶段 LLM extraction、scope/time compatibility consolidation、DPP diversity、Summary DAG、message-hash mutation detection、reverse batch journal 与 safe maintenance undo。第五，Authority-primary 路径新增 extraction.commitBatch，使用 per-chat lock、idempotency 和 CAS，把 graph delta、cursor、message hashes、journal 与 vector dirty state 同一 transaction 提交。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一句话结论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P12 不是"小说拆书器终局"，但它首次把我们长期讨论的 Graph Retrieval、Actor Knowledge Visibility、Temporal Candidate Gate 与 Recoverable Memory Runtime 放进同一真实主链。正确吸收方式是把 P12 的 Graph / Cognitive / Temporal Gate / DPP 接到 P11 Route Planner、P07 RRF 与 Source Backfill、P08/P11 Reranker 之间，而不是把 ST-BME 整套照搬。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4888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1A8E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2978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8FBD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Typed Graph + Active Edge Lifecycle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 node/edge/adjacency/validity；不是字段模拟图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PEDSA Graph Diffusion Retrieval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9.6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vector/entity seeds → temporal adjacency → 2-step energy diffusion → graph score；P12 最大价值之一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Actor Knowledge Store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9.6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owner-level known / mistaken / manual visibility state；program-owned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Cognitive Visibility Gate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候选阶段 suppress / anchor / rescue / threshold；真实进入 scoring chain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Story-Time Temporal Routing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9.2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candidate bucket + weight / suppression；仍不是 versioned fact writer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Objective / Subjective Two-Stage Extraction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9.0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独立 task profile 与独立 LLM call；比 Five-Step Prompt 更接近真实 pipeline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Consolidation Guard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9.2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keep/merge/skip/evolution proposal 后再做 scope/time/target program validation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DPP Evidence Diversity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9.0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greedy DPP 真实现并接 candidate pool；缺 embedding 时 deterministic fallback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Hierarchical Summary Lineage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8.8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sourceSummaryIds / sourceNodeIds / ranges + descendant invalidation；仅 summary subsystem 完整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Reverse Journal / Safe Undo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9.6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message hash mutation detection、reverse journal、post-state check 后 inverse patch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Authority-primary Transaction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9.4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extraction.commitBatch + CAS + idempotency；仅 authority-primary boundary proven</w:t>
            </w:r>
          </w:p>
        </w:tc>
      </w:tr>
      <w:tr w14:paraId="5899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63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作为拆书机制参考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0BB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9.4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1A7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正式归档；G-03 strongest candidate；M-010 / M-018 强扩展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项目边界与固定审计版本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Fixed audit head: 21bae393d8db9265481d5b1ede5d930f03b492ea</w:t>
              <w:br/>
              <w:t xml:space="preserve">  message = chore: bump manifest version [skip ci]</w:t>
              <w:br/>
              <w:t xml:space="preserve">  manifest.version = 7.9.9</w:t>
              <w:br/>
              <w:t xml:space="preserve">  ↓ compare 0928a698... → 21bae393...</w:t>
              <w:br/>
              <w:t xml:space="preserve">  only manifest.json changed (1 addition / 1 deletion)</w:t>
              <w:br/>
              <w:t xml:space="preserve">  ↓</w:t>
              <w:br/>
              <w:t>Core code chain = 0928a698e52374b03e62ffb5f61eee07113a3384 merge state</w:t>
              <w:br/>
              <w:t xml:space="preserve">  graph / retrieval / maintenance / runtime / sync / .authority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固定档案版本必须同时解释"审计 commit"与"核心代码 blob 为什么显示上一个 merge commit"。21bae393 是 default branch 当前最新 commit，但它只把 manifest version 升到 7.9.9；核心源码文件在比较中没有变化，因此本档案以 21bae393 作为固定审计 head，同时大量源码回查 URL 会落在 0928a698 merge commit 的同一 blob。不能把这种 blob 归属差异误判成跨版本拼接。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项目内部已经明显分层：graph/ 管 schema 与图状态；retrieval/ 管 ranking、diffusion、candidate enhancement；maintenance/ 管 extraction、consolidation、summary、history；runtime/ 管运行状态与 journal；sync/ 管 graph store 与持久化；.authority/ 提供 companion module transaction。index.js 是 composition root，真实导入这些模块。P12 因此按完整 runtime 研究，不把 README 的"仿生记忆生态"概念图当证据。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版本纪律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后续回查 P12 优先使用 21bae393 固定 head；若只查核心代码，可用 0928a698 对应 blob，但必须先确认 21bae393 相对它仅有 manifest version bump。未来仓库继续更新时，不把新功能自动追认进 P12 冻结档案。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真实主链：Extraction → Graph State → Retrieval Gates → Memory View → Recovery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Chat history / current batch</w:t>
              <w:br/>
              <w:t xml:space="preserve">  ↓ build extraction messages</w:t>
              <w:br/>
              <w:t>Objective task profile  ── LLM call #1</w:t>
              <w:br/>
              <w:t>Subjective task profile ── LLM call #2</w:t>
              <w:br/>
              <w:t xml:space="preserve">  ↓ validate / resolve / commit operations</w:t>
              <w:br/>
              <w:t>Typed Graph + Scope + Story Time + Knowledge State</w:t>
              <w:br/>
              <w:t xml:space="preserve">  ↓ vector hits + exact entity anchors</w:t>
              <w:br/>
              <w:t>Temporal adjacency + PEDSA graph diffusion</w:t>
              <w:br/>
              <w:t xml:space="preserve">  ↓ hybrid score</w:t>
              <w:br/>
              <w:t>Scope Bucket → Story-Time Bucket → Actor Knowledge Gate</w:t>
              <w:br/>
              <w:t xml:space="preserve">  ↓ weighted score / suppress / rescue</w:t>
              <w:br/>
              <w:t>DPP diversity or score pool → optional LLM precise recall</w:t>
              <w:br/>
              <w:t xml:space="preserve">  ↓ scene reconstruction / owner POV augmentation</w:t>
              <w:br/>
              <w:t>Selected memory view → model context</w:t>
              <w:br/>
              <w:t xml:space="preserve">  ↓</w:t>
              <w:br/>
              <w:t>Batch Journal / Message Hash Mutation Detection / Reverse Recovery</w:t>
              <w:br/>
              <w:t xml:space="preserve">  ↓ optional authority-primary extraction.commitBatch CAS transaction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P12 的关键不是某个单点算法，而是多个 program-owned gate 真实串起来。检索并非 Vector Top-K 后直接塞 Prompt；候选会经历 graph diffusion、lexical scoring、scope bucket、story-time temporal director、knowledge gate、owner coverage、DPP / LLM precise recall，再进行 active owner POV augmentation 与 scene reconstruction。每一层都有 diagnostics / retrievalMeta。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这种结构对未来拆书器最重要的启发是：Knowledge Store、Candidate Recall、Evidence View、Actor Visibility 与 Task Context 不能是一张表或一个 Prompt。P12 已经证明多级 gate 可以在程序里逐层持有状态并输出 debug meta；未来我们可以把 source evidence ID、event ID、claim ID、route ID 与 constraint ID 接进同一审计链。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Typed Graph：节点、边与 Active Edge Lifecycle 都是真数据结构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graph/graph.js 的节点不是"自然语言知识条目列表"。节点拥有 program-owned id、type、fields、importance、seq / seqRange、scope、storyTime、storyTimeSpan、parentId、childIds、prevId、nextId、embedding 与 archived 等字段。边拥有 fromId、toId、relation、strength、edgeType，以及 validAt / invalidAt / expiredAt 等生命周期字段。isEdgeActive() 会根据无效、过期和时间条件决定一条边是否参与图。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C70E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B72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635B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程序字段 / 函数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BDC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真实证明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DBC8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不能过度解读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Node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createNode(); updateNode(); getNode()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Program-owned node ID、type、scope、story time、seq range、hierarchy refs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仍不是 Evidence Fact Version；fields 可原地更新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Edge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createEdge(); addEdge(); isEdgeActive(); invalidateEdge()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Typed relation + strength + active lifecycle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validAt / invalidAt 不等于 bitemporal fact table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Adjacency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buildAdjacencyMap()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active edges 被编译成 traversal adjacency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不是 GraphRAG community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Temporal adjacency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buildTemporalAdjacencyMap()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prevId / nextId 可变成 synthetic temporal edge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synthetic links 不是事件边界</w:t>
            </w:r>
          </w:p>
        </w:tc>
      </w:tr>
      <w:tr w14:paraId="3374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8B53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Graph normalization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7C5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sanitizeGraphReferences(); normalizeGraphRuntimeState()</w:t>
            </w:r>
          </w:p>
        </w:tc>
        <w:tc>
          <w:tcPr>
            <w:tcW w:w="208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AD4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rollback / migration 后清理悬空 parent/child/prev/next/edge refs</w:t>
            </w:r>
          </w:p>
        </w:tc>
        <w:tc>
          <w:tcPr>
            <w:tcW w:w="273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DFF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不替代 lineage validator</w:t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这一步对 G-03 很关键。P07 的 Entity Chain、P09 的 influenceChain 都不能算 Graph Retrieval：前者没有 typed adjacency traversal，后者主要是自然语言字段。P12 首次把节点、边、active-edge 判断与邻接表放进检索基础设施。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PEDSA：第一次真正命中 G-03 Graph Retrieval 主要边界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Vector hits:       seed.energy = vector score</w:t>
              <w:br/>
              <w:t>Exact entity hit:  seed.energy = 2.0</w:t>
              <w:br/>
              <w:t xml:space="preserve">  ↓ dedupe seeds by max energy</w:t>
              <w:br/>
              <w:t>buildTemporalAdjacencyMap(graph)</w:t>
              <w:br/>
              <w:t xml:space="preserve">  ↓</w:t>
              <w:br/>
              <w:t>propagateActivation()</w:t>
              <w:br/>
              <w:t xml:space="preserve">  E[t+1](j) = Σ E[t](i) × W_ij × decay × (1 - teleportAlpha)</w:t>
              <w:br/>
              <w:t xml:space="preserve">  inhibit edgeType=255 → negative propagation</w:t>
              <w:br/>
              <w:t xml:space="preserve">  clamp [-2, 2] → minEnergy filter → Top-K prune</w:t>
              <w:br/>
              <w:t xml:space="preserve">  maxSteps = 2 / decayFactor = 0.6</w:t>
              <w:br/>
              <w:t xml:space="preserve">  ↓</w:t>
              <w:br/>
              <w:t>diffuseAndRank() → positive-energy graph scores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retrieval/diffusion.js 明确把 PEDSA 描述为有向加权图上的能量传播。每步对当前 active node 的邻居传播 energy；普通边按 strength 与 decay 传递，edgeType=255 则传递负能量并乘 inhibitMultiplier。结果执行 energy clamp、minEnergy 过滤、Top-K 动态剪枝和 early stop；teleportAlpha 可把 seed energy 按比例拉回。diffuseAndRank() 最后只保留正能量节点并排序。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retrieval/shared-ranking.js::rankNodesForTaskContext() 又证明这个算法在主链中被调用：Vector results 与 exactEntityAnchors 组成 seeds；buildTemporalAdjacencyMap() 构图；diffuseAndRank() 返回 diffusionResults；随后 scoreMap 同时保存 vectorScore 与 graphScore，hybridScore() 再合并 lexical、importance 与 recency。P12 因而满足"数据结构存在 + caller chain 存在 + traversal 存在 + score 进入后续排序"的四级证据。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G-03 正式更新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G-03 Graph Retrieval / GraphRAG：OPEN → PARTIALLY ADDRESSED。P12 为当前 strongest candidate。Gap 不关闭，因为仍缺 community detection / community summary / local-community-global graph search / graph-level hierarchical abstraction。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Query Blend、Multi-intent 与 Exact Entity Anchors：Graph Diffusion 前的 Seed Planner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P12 在 graph diffusion 前还有一层较轻量的 Query Planner。buildContextQueryBlend() 默认把当前 user message、最近 assistant reply 与上一条 user message混合，权重默认约为 current 0.7、assistant 0.2、previous user 0.1；buildVectorQueryPlan() 又允许对 current user message 执行 multi-intent split。splitIntentSegments() 按中英文标点与"顺便 / 另外 / 还有 / 然后 / 同时"等连接词切最多四段。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同时，extractEntityAnchors() 会扫描 active node 的 name / title，只要当前 query 直接包含实体名，就生成 exact anchor。exact anchor seed energy 设为 2.0，高于一般 vector score。这种"exact entity signal 作为 graph seed"很适合小说专名、能力名、地点名和角色称号，但它仍缺 M-023 的 Candidate-First Entity Resolution：字符串包含不等于别名归一、身份判同或 canonical ID linking。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7AC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85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环节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B73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P12 实现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81DF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迁移判断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Context Query Blend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current user + recent assistant + previous user weighted blend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可接 P11 Route Planner，但权重应 task-aware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Multi-intent Split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标点 / 连接词 heuristic，最多四段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轻量 seed expansion；不替代 analyzer-specific query compiler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Exact Entity Anchor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node name/title direct substring hit → energy 2.0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适合专名强信号；必须与 M-023 candidate linker 组合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Lexical Boost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name/title/summary/state/participants 等 field overlap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补 vector 对 exact term 的弱点；中文 bigram 只是基础 lexical signal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Actor Knowledge Store：M-010 第一次出现 program-owned 角色认知账本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graph/knowledge-state.js 的 knowledgeState 按 owner 保存认知，而不是在 character.fields 里塞一段"他知道什么"。每个 owner state 可以持有 knownNodeIds、mistakenNodeIds、manualKnownNodeIds、manualHiddenNodeIds 与 visibilityScores；owner 本身区分 character / user，拥有 ownerKey、ownerName、nodeId 与 aliases。normalizeKnowledgeState() 会清理不存在的 graph node 引用，并对等价 owner 做合并。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resolveKnowledgeOwner() 还专门处理用户别名与角色名冲突：user persona alias 命中时，如果没有明确 character node ID，不把用户错误解析为 character owner；character owner 则优先明确 nodeId，再用唯一 character name 或等价 owner alias 归一。同名角色可在 ownerKey 中附带 nodeId。这个机制虽然不是完整 Entity Resolution，却证明"Actor identity 与 Knowledge visibility key"需要 program canonicalization。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05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679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状态字段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417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语义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3347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未来拆书器对应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knownNodeIds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该 owner 已知 / 锚定的 graph node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Actor Knowledge Store.known_claims / known_facts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mistakenNodeIds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owner 对 objective node 持错误认知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Unreliable narration / false belief state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manualKnownNodeIds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人工强制已知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Editorial override / correction queue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manualHiddenNodeIds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人工强制不可见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Leak-prevention / spoiler guard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visibilityScores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node-level soft visibility confidence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Epistemic visibility score；需绑定 provenance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M-010 关系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P12 STRONGLY EXTENDS M-010。过去 / 现在 / 未来 + FACT / INFERENCE / CREATIVE_FILL 仍保留；P12 新增 Actor Knowledge Store 与 mistaken belief state，使 epistemic visibility 从设计问题进入真实 runtime state。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Cognitive Visibility Gate：检索候选真的会因"谁知道什么"被 suppress / rescue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Candidate node</w:t>
              <w:br/>
              <w:t xml:space="preserve">  ↓ resolve active recall owner(s)</w:t>
              <w:br/>
              <w:t>computeKnowledgeGateForNode()</w:t>
              <w:br/>
              <w:t xml:space="preserve">  ├─ manualHidden → SUPPRESS</w:t>
              <w:br/>
              <w:t xml:space="preserve">  ├─ objective &amp; mistaken → SUPPRESS</w:t>
              <w:br/>
              <w:t xml:space="preserve">  ├─ known/manualKnown/self-POV → ANCHORED</w:t>
              <w:br/>
              <w:t xml:space="preserve">  ├─ visibilityScore &gt;= bucket threshold → SOFT VISIBLE</w:t>
              <w:br/>
              <w:t xml:space="preserve">  └─ strong vector / lexical / graph / current-region → RESCUED</w:t>
              <w:br/>
              <w:t xml:space="preserve">  ↓</w:t>
              <w:br/>
              <w:t>invisible candidate: continue / drop</w:t>
              <w:br/>
              <w:t>visible candidate: knowledgeWeight × ownerCoverageWeight</w:t>
              <w:br/>
              <w:t xml:space="preserve">  ↓ weighted score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retriever.js 在遍历 scoreMap 候选时真实调用 computeKnowledgeGateForNode()。manual hidden 直接 visible=false；objective node 如果在 owner.mistakenNodeIds 中同样被 suppress；已知、manual known、角色自身 character node 与 owner 的 POV memory 可成为 anchored。未锚定 objective node 则按 scope bucket 使用不同 visibility threshold：POV、当前地区、邻接地区、global 的门槛不同。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Gate 又不是一刀切。强 vector、strong lexical、strong graph 或 current-region relevance 可以 rescue 一个未锚定 objective node；rescued candidate 得到最低 visibility。主链对 !knowledgeGate.visible 直接 continue，真正从候选池删除；anchored / rescued 又影响 knowledgeWeight，多个 active owner 还形成 ownerCoverageWeight。这已经是 Actor-specific Retrieval Visibility，而不是 Prompt 里的"禁止上帝视角"。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必须保留上限判断：P12 仍没有完整 Propagation Validator。applyCognitionUpdates() 可以接收 knownRefs、mistakenRefs、visibility；inferKnowledgeFromChangedNodes() 还会根据 POV memory 或实体 mention 做 heuristic knowledge inference。但"谁亲眼看到 → 谁告知谁 → 信息如何变形 → 何时传播 → 是否可信"没有被一个 Witness / Information Transfer / Propagation Transition program chain 完整验证。Actor Knowledge Store 已解决，Knowledge Propagation Validator 仍 OPEN。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Story-Time Temporal Director：时间 metadata 真正参与 candidate routing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graph/story-timeline.js 明确建模 story time point 与 timeline segment。Story time point 可以记录 segmentId、label、tense、relation、anchorLabel、confidence 与 source；tense 包含 past、ongoing、future、flashback、hypothetical、unknown，relation 包含 same、after、before、parallel、unknown。Timeline segment 有 program-owned tl-* ID、order、aliases、parentId、relationToParent 与 anchorLabel。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upsertTimelineSegment() 会根据 same / parallel / after / before 实际维护 segment order。retriever.js 的 classifyStoryTemporalBucket() 又把 candidate 相对 active segment 分到 current、adjacent past、distant past、future / hypothetical、flashback、undated 等桶；不同桶有不同 weight，future / hypothetical 默认可被强压低，用户出现 future cue 时可 rescue，flashback 也根据 cue 改权重。temporal suppressed candidate 同样会直接 continue。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D3E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D2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P12 时间能力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349B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真实机制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9301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对 M-013 的价值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E5C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仍缺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Segment ordering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same/before/after/parallel → order maintenance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故事内先后不等同聊天顺序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fact version valid_from / valid_to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Temporal bucket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relative to active story segment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Point-in-Time View 真正进入 retrieval gate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bitemporal query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Cue-aware rescue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future / flashback cue affects weight / suppression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intent 与 narrative time 可组合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claim-level temporal conflict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time span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summary/node 可带 span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跨范围 artifact 可描述覆盖时间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supersedes / coexistence policy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E6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002BD0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为什么 G-02 仍 OPEN</w:t>
            </w:r>
          </w:p>
          <w:p w14:paraId="7F938C65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P12 的 Temporal Ordering / Temporal Retrieval 很强，但 updateNode() 与 latestOnly merge 仍可能原地改 fields。旧字段值没有成为独立 FactVersion；状态更新 event 也不等于 valid_from / valid_to / supersedes 的 Versioned Temporal Fact。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Objective / Subjective 两阶段提取：真实 Pipeline，不是 Prompt Step 列表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buildTaskPrompt("extract_objective")</w:t>
              <w:br/>
              <w:t xml:space="preserve">  ↓ callLLMForJSON #1</w:t>
              <w:br/>
              <w:t>Objective draft / operations</w:t>
              <w:br/>
              <w:t xml:space="preserve">  ↓ resolve / validate / filter</w:t>
              <w:br/>
              <w:t>buildTaskPrompt("extract_subjective")</w:t>
              <w:br/>
              <w:t xml:space="preserve">  ↓ callLLMForJSON #2</w:t>
              <w:br/>
              <w:t>Subjective draft / cognition updates</w:t>
              <w:br/>
              <w:t xml:space="preserve">  ↓ validate</w:t>
              <w:br/>
              <w:t>merge draft → validate → commit</w:t>
              <w:br/>
              <w:t xml:space="preserve">  serial mode or two independent concurrent task calls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maintenance/extractor.js 为 extract_objective 与 extract_subjective 分别构造 Task Profile、分别调用 callLLMForJSON()。Serial 模式下 Objective 先完成 Resolve / Validate / Filter，Subjective 再执行；非 Serial 模式可以并发两次，但仍是独立 task 与独立 result。P10 的 Five-Step Prompt 全塞在一个 LLM call 内，不能与 P12 的两阶段 runtime 混为一谈。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Objective 默认 Prompt 的 A/B/C 事件分级、事实来源门槛、"HARD GATE"等仍只是 Prompt rule，不能升格成 program hard gate。P12 真实程序化的是"objective task 与 subjective task 分开调用、结果分开校验、再 merge / commit"。未来拆书器应吸收这个 phase separation，但事件价值 A/B/C 与 Event Boundary 仍需要独立 candidate / boundary resolver。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Consolidation / Evolution：Semantic Proposal 不拥有 Mutation Authority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New nodes</w:t>
              <w:br/>
              <w:t xml:space="preserve">  ↓ analyzeAutoConsolidationGate</w:t>
              <w:br/>
              <w:t xml:space="preserve">  latestOnly exact normalized name/title OR vector top-1 &gt;= threshold</w:t>
              <w:br/>
              <w:t xml:space="preserve">  ↓</w:t>
              <w:br/>
              <w:t>Phase 0 collect valid entries</w:t>
              <w:br/>
              <w:t>Phase 1 batch embed</w:t>
              <w:br/>
              <w:t>Phase 2 scope/time-compatible neighbor recall</w:t>
              <w:br/>
              <w:t>Phase 3 one LLM batch decision</w:t>
              <w:br/>
              <w:t xml:space="preserve">  keep | merge | skip | evolution</w:t>
              <w:br/>
              <w:t xml:space="preserve">  ↓</w:t>
              <w:br/>
              <w:t>Phase 4 Program Guard</w:t>
              <w:br/>
              <w:t xml:space="preserve">  target exists + active + scope compatible + story-time compatible</w:t>
              <w:br/>
              <w:t xml:space="preserve">  ↓ apply merge/archive/related edge/neighbor update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maintenance/consolidator.js 先执行自动整合门：latestOnly 类型会对 name / title 做规范化精确匹配；其它节点可在 scope / story time compatible candidate 中做 top-1 vector similarity，默认 threshold 0.85。达到门槛后 consolidateMemories() 执行 batch embed、近邻检索与一次 LLM batch decision。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关键在 Phase 4。LLM 输出 merge 以后，程序仍检查 targetNode 是否存在、未 archived、且 canMergeTemporalScopedMemories() 通过；失败就回退 keep。Evolution 的 neighbor_updates 同样要求旧节点 active 且 scope/time compatible。程序才真正写 fields、seq / seqRange、storyTime，清空 embedding，archive new node，或建立 related edge。这是非常清晰的 M-020：Candidate Gate → LLM Semantic Proposal → Program Target / Scope / Temporal Guard → Writer。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Truth Maintenance 边界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P12 主要解决 duplicate / similar / correction / scope conflict / temporal incompatibility。它没有 Claim A / B / C 的 source authority、provenance confidence、CONFLICT / DISPUTED / COEXISTING_CLAIMS / UNRESOLVED 状态与 supersedes policy，因此 G-08 只获得重大 partial evidence，仍保持 OPEN。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DPP、Co-occurrence 与 Multi-query Fusion：有真算法，也有明确上限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retrieval/retrieval-enhancer.js 的 dppGreedySelect() 真实实现 quality-weighted greedy DPP。候选 embedding 归一化后，程序按 final score 构造 quality q，维护 diagonal residual 与 Cholesky-style rows，每轮选择 residual 最大的候选。applyDiversitySampling() 检查 pool size 与 embedding completeness；缺 embedding、candidate 太少或 selection incomplete -&gt; deterministic fallback 到 score order。resolveCandidatePool() 在 retriever 主链真实调用它。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同一文件的 createCooccurrenceIndex() 会按 batchJournal processedRange 或 seqRange overlap 建 entity anchor 共现索引；applyCooccurrenceBoost() 对 anchor 的邻居按 count 与 log(1+count) 加分。这是一个 lightweight relational boost，但不能代替 typed graph traversal。P12 最成熟的 graph 关系仍是 PEDSA。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必须给 P07 正名：P12 的 mergeVectorResults() 只是按 nodeId union / dedupe，重复命中保留 max score，再按 score 排序。它不是 reciprocal rank fusion。P12 虽有更强 Graph Retrieval，但 Multi-query Vector Fusion 仍弱于 P07 真实 RRF。因此 V0.8 Candidate Architecture 应组合 P11 Route Planning + P12 Graph Diffusion + P07 RRF + P08/P11 Rerank + P12 DPP，而不是选一个项目"总包替换"。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E013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3482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AD34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真实性判断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AD50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台账处理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DPP greedy diversity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PROVEN + runtime caller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进入 M-018 Evidence Diversity 子环节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Co-occurrence boost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PROVEN + retrieval path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轻量 relation prior；不新建 M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Multi-intent vector result merge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max-score union / dedupe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不能替代 P07 RRF</w:t>
            </w:r>
          </w:p>
        </w:tc>
      </w:tr>
      <w:tr w14:paraId="0BAC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2D9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NMF / sparse residual helpers</w:t>
            </w:r>
          </w:p>
        </w:tc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706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源码存在；未在核心主链中证明为当前 retrieval gate</w:t>
            </w:r>
          </w:p>
        </w:tc>
        <w:tc>
          <w:tcPr>
            <w:tcW w:w="48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1E8C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不升级成 runtime mechanism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Hierarchical Summary：真实 Derived Artifact DAG，但仅覆盖 Summary Subsystem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graph/summary-state.js 的 Summary Entry 保存 id、level、kind、status、text、sourceTask、extractionRange、messageRange、dialogueRange、sourceBatchIds、sourceSummaryIds、sourceNodeIds、storyTimeSpan、regionHints、ownerHints、createdAt 与 updatedAt。小总结 kind=small；rollup summary kind=rollup；旧 synopsis 可 import 成 legacy-import。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maintenance/hierarchical-summary.js 按 extraction window 生成 small summary，再按 fan-in 把同层 active summaries 折叠成 higher-level rollup。更关键的是 removeSummaryEntriesByIds() 不只删除指定 summary：它会递归查找 sourceSummaryIds 引用链，把所有依赖该 summary 的 derived summary 一起移除。这是一个真实 Derived Artifact dependency DAG / cascade invalidation。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 P12 REINFORCES M-012，也给 M-024 提供 partial positive evidence。但默认 graph node 仍没有统一 evidence_ids / source_refs spine；Summary DAG 不能代表 Fact / Mention / Event / Arc / Knowledge / Claim 全链 lineage。M-024 的目标仍然是 Evidence → Fact / Mention → Event → Arc → Knowledge / Claim 每层 program ID + refs + drill-down + invalidation。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Message Hash、Reverse Journal 与 Safe Undo：P12 是 M-022 的强运行时样本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Processed chat floors</w:t>
              <w:br/>
              <w:t xml:space="preserve">  ↓ snapshotProcessedMessageHashes()</w:t>
              <w:br/>
              <w:t>hash = role + text + swipe_id</w:t>
              <w:br/>
              <w:t xml:space="preserve">  ↓ detectHistoryMutation()</w:t>
              <w:br/>
              <w:t>truncation / missing hash / deleted floor / content or swipe change</w:t>
              <w:br/>
              <w:t xml:space="preserve">  ↓ earliestAffectedFloor</w:t>
              <w:br/>
              <w:t>findJournalRecoveryPoint()</w:t>
              <w:br/>
              <w:t xml:space="preserve">  ↓ reverse journals when v2 coverage is sufficient</w:t>
              <w:br/>
              <w:t>rollbackBatch()</w:t>
              <w:br/>
              <w:t xml:space="preserve">  delete created nodes/edges</w:t>
              <w:br/>
              <w:t xml:space="preserve">  restore previous node/edge snapshots</w:t>
              <w:br/>
              <w:t xml:space="preserve">  restore stateBefore + sanitize references</w:t>
              <w:br/>
              <w:t xml:space="preserve">  mark full snapshot required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runtime/runtime-state.js 的 historyState 记录 lastProcessedAssistantFloor、processedMessageHashes、historyDirtyFrom、extractionCount、active region、active story segment 与 recent recall owners。BATCH_JOURNAL_VERSION=2，当前内存保留最近 96 条 batch journal。detectHistoryMutation() 对已处理 floor 检查 message hash，可以发现历史截断、tracked hash 缺失、楼层删除，以及 text / swipe_id 变化，并给出 earliestAffectedFloor。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createBatchJournalEntry() 保存 createdNodeIds、createdEdgeIds、previousNodeSnapshots、previousEdgeSnapshots、processedRange、processedDialogueRange、sourceChatIndexRange、touchedNodeIds、stateBefore、vectorDelta 与 postProcessArtifacts。rollbackBatch() 真正删除本批创建物、恢复旧 snapshot、回填 history/vector/knowledge/region/timeline/summary state，并 sanitize graph refs。它不是"重新跑一次 Prompt"。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Maintenance Undo 更谨慎。createMaintenanceJournalEntry() 记录 inversePatch 与 postCheck；undoLatestMaintenance() 先验证当前 node / edge 是否仍与维护后的 post-state 完全一致。如果后续操作已经改写，程序拒绝不安全撤销；只有验证通过才 applyMaintenanceInversePatch()。这体现 Artifact Authority 与 Safe Undo：恢复必须先证明当前状态仍是那个可逆边界。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Authority-primary Extraction Transaction：真实原子边界，但不能扩大到所有模式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.authority/module.json 注册 extraction.commitBatch transaction，要求 sql.private、idempotency=required，并说明同一 transaction 提交 graph delta、extraction cursor、message hashes、durable batch journal、vector dirty state 与 compatibility graph meta；服务端按 per-chat lock、idempotency 与 CAS against baseRevision 执行。graph.commitDelta 也有独立 transaction。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sync/authority-graph-store.js::commitExtractionBatch() 先 getHead()，解析 baseRevision，计算 stable delta fingerprint，生成 deterministic batchId 与 idempotencyKey，再构造 transactionInput。input 真实包含 processedRange、previous / next extraction state、messageHashes、prune floor、delta、journal 与 vectorDirty / dirtyFromFloor。成功后返回 revision、headHash、batchJournalDurable；CAS conflict 转成 transaction conflict；module unavailable 则进入 authority degraded mode。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这里必须限定：maintenance/extractor.js / local graph mutation helper 本身不是一个统一数据库 transaction，operation 仍可逐步 mutate in-memory graph。P12 证明的是 Authority-primary Extraction Commit Boundary = PROVEN；不能写 Whole-project / All-mode Atomic Extraction = PROVEN。这个边界会写入台账，避免因为项目某条部署路径很强而把全模式能力泛化。</w:t>
      </w:r>
    </w:p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对 G-01—G-09 的影响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D3E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D2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Gap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349B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P12 影响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9301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状态判断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E5C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关键边界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G-01 Entity Candidate Retrieval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entity anchor、owner alias normalization、lexical boost 提供信号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PARTIALLY ADDRESSED 不变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没有完整 Mention→Top-K→SAME/DIFFERENT linker；M-023 仍主线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G-02 Versioned Temporal Facts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Timeline / temporal gate 很强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entity fields 可原地覆盖；无 FactVersion valid_from/valid_to/supersedes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G-03 Graph Retrieval / GraphRAG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Typed graph + active adjacency + PEDSA diffusion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 → PARTIALLY ADDRESSED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当前 strongest candidate；仍缺 community/global GraphRAG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G-04 Multi-route Event Discovery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Objective Prompt 有 A/B/C 事件分级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value gate != event candidate union / boundary resolver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G-05 Hybrid Evidence Retrieval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 diffusion + cognitive/temporal gate + DPP 加入 P11/P07/P08 候选链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PARTIALLY ADDRESSED；best candidate upgraded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P12 max-score merge 不能替代 P07 RRF；仍缺 unified task-aware fusion / counter-evidence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G-06 Objective Stylometry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基本无关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无客观 stylometry pipeline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G-07 Evidence-grounded Specialist Analyzers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 lineage 可提供部分 artifact provenance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 node 缺 evidence_ids/source_refs；无 specialist claim / critic pipeline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G-08 Knowledge Ingestion Conflict Resolution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mistaken knowledge + consolidation scope/time guard + semantic proposal/program guard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OPEN；major partial candidate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 provenance confidence / conflict graph / disputed/coexisting claim states / truth maintenance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G-09 Cost / Context Budget Planner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局部 topK、pool multiplier、DPP k、concurrency、summary cadence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OPEN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 global gain/cost/context/cache/recompute planner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对 M-001—M-024 的关系与 V0.8 Candidate Architecture 更新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05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679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417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P12 关系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3347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正式判断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M-007 字段语义驱动知识合并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 / COMPOSES_WITH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Consolidation 的 merge/skip/evolution + scope/time compatibility；仍需 versioned writer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M-008 任务相关 Memory View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Actor-specific visibility、scope bucket、active owner POV augmentation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M-009 结构化抽取审计链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two-stage extraction status、retrievalMeta、journal、commit diagnostics、recovery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M-010 过去/现在/未来与 epistemic status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EXTENDS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Actor Knowledge Store + known/mistaken/manual visibility；Propagation Validator 仍缺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M-012 结构化分层聚合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small summary → rollup frontier + source summary DAG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M-013 时点知识视图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story segment ordering + temporal bucket suppress/rescue/weight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M-018 Process Chain Multi-Query Retrieval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EXTENDS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Graph Diffusion + Cognitive/Temporal Gate + DPP；与 P11 route planner、P07 RRF、P08/P11 reranker 组合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M-020 语义决策与确定性校验分离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consolidation LLM proposal 后 target/scope/time guard；authority CAS 也体现 program authority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M-022 Artifact Authority 与可断点流水线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message hash mutation detection、batch reverse journal、safe maintenance undo、authority commit boundary</w:t>
            </w:r>
          </w:p>
        </w:tc>
      </w:tr>
      <w:tr w14:paraId="18536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CAE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M-024 Provenance-Preserving Hierarchical Memory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AAF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PARTIAL REINFORCES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2C06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Summary DAG 有 lineage 与 cascade invalidation；Fact/Event Evidence Spine 仍缺</w:t>
            </w:r>
          </w:p>
        </w:tc>
      </w:tr>
    </w:tbl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24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23E8E21B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Task / Analysis Stage</w:t>
              <w:br/>
              <w:t xml:space="preserve">  ↓ P11 Context-Aware Route Activation</w:t>
              <w:br/>
              <w:t>P11 Retrieval Policy</w:t>
              <w:br/>
              <w:t xml:space="preserve">  ↓</w:t>
              <w:br/>
              <w:t>P05 Process Multi-Query + P11 Retriever-specific Query Builders</w:t>
              <w:br/>
              <w:t xml:space="preserve">  ↓</w:t>
              <w:br/>
              <w:t>Retriever-specific Candidate Recall</w:t>
              <w:br/>
              <w:t xml:space="preserve">  [Vector / BM25 / Entity / Temporal / P12 Graph Candidate Search]</w:t>
              <w:br/>
              <w:t xml:space="preserve">  ↓ P12 Vector + Exact Entity Seeds</w:t>
              <w:br/>
              <w:t>Active Typed Adjacency → PEDSA Graph Diffusion / Inhibitory Edges</w:t>
              <w:br/>
              <w:t xml:space="preserve">  ↓</w:t>
              <w:br/>
              <w:t>P07 Real Candidate Fusion / RRF</w:t>
              <w:br/>
              <w:t xml:space="preserve">  ↓ P12 Scope Gate + Actor Knowledge Gate + Story-Time Gate</w:t>
              <w:br/>
              <w:t>P08 / P11 Post-Retrieval Reranker</w:t>
              <w:br/>
              <w:t xml:space="preserve">  ↓ P11 Quota-Preserving Allocation</w:t>
              <w:br/>
              <w:t>P12 DPP Evidence Diversity</w:t>
              <w:br/>
              <w:t xml:space="preserve">  ↓ Counter-evidence / Source-order</w:t>
              <w:br/>
              <w:t>P07 Visible-window-aware Source Backfill</w:t>
              <w:br/>
              <w:t xml:space="preserve">  ↓ metadata-preserving Evidence View</w:t>
              <w:br/>
              <w:t>M-014 Constraint Compiler → M-009 Final Landing → M-020 Guard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05A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8736B71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NEW M 判断</w:t>
            </w:r>
          </w:p>
          <w:p w14:paraId="12200CD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NEW M = 0。P12 极强，但它回答的仍是 M-010 / M-013 / M-018 / M-020 / M-022 已有问题边界。Actor Knowledge Store 是 M-010 的强扩展；Graph Diffusion、Cognitive/Temporal Gate、DPP 是 M-018 的强扩展；Recovery / CAS 是 M-022 的强实现样本。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值得继承的机制与必须淘汰的误读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67AC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E85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2B73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81DF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处理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Typed graph + active edge lifecycle + explicit adjacency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 G-03 / M-018 graph layer 核心参考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Vector/entity seed → graph diffusion → graph score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接在 route-specific candidate recall 后；参数 task-aware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Actor Knowledge Store + mistaken belief + manual visibility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升级 M-010；未来补 witness / propagation validator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Story-time candidate bucket / suppression / cue rescue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升级 M-013；与 future Versioned Fact Writer 组合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semantic proposal after candidate gate, before program guard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 M-020 标准 mutation pattern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DPP diversity with deterministic fallback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进入 M-018 Evidence Diversity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dependency refs + descendant invalidation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推广到 M-024 Fact/Event/Arc lineage DAG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message hash → earliest dirty floor → reverse journal recovery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 M-022 incremental replay / recovery 样本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继承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post-state validation before maintenance inverse patch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Safe Undo pattern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写 HARD GATE 就等于程序 Hard Gate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 P10/P12 反例纪律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Story timeline 等于 Versioned Temporal Facts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G-02 继续 OPEN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Actor Knowledge Store 等于 Propagation Validator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G-08 / propagation gap 继续找项目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max-score union 等于 RRF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P07 仍为真实 RRF 主要来源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Authority transaction 证明所有模式原子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只承认 authority-primary commit boundary</w:t>
            </w:r>
          </w:p>
        </w:tc>
      </w:tr>
      <w:tr w14:paraId="73959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865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淘汰误读</w:t>
            </w:r>
          </w:p>
        </w:tc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041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DAG 证明全图 Evidence Spine 完整</w:t>
            </w:r>
          </w:p>
        </w:tc>
        <w:tc>
          <w:tcPr>
            <w:tcW w:w="439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20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M-024 仍要求 Fact/Event/Arc/Claim refs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源码证据矩阵：真实证明与禁止过度解读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D3E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FD2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证据点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349B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文件 / 函数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9301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真实证明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E5C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不能过度解读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 schema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graph/graph.js::createNode/createEdge/isEdgeActive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typed node/edge + active lifecycle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temporal fact version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Adjacency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graph/graph.js::buildAdjacencyMap/buildTemporalAdjacencyMap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active typed adjacency + synthetic temporal links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community graph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PEDSA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retrieval/diffusion.js::propagateActivation/diffuseAndRank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directed weighted diffusion, inhibition, decay, prune, clamp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README-only GraphRAG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Ranking caller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retrieval/shared-ranking.js::rankNodesForTaskContext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vector/entity seeds → diffusion → hybrid graph/vector/lexical score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task ranking helper 与 final recall route需分层看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Context blend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shared-ranking.js::buildContextQueryBlend/buildVectorQueryPlan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weighted current/assistant/previous-user query plan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P11 policy-driven route activation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anchor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shared-ranking.js::extractEntityAnchors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name/title direct hit seeds graph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entity resolution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 recall gates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retrieval/retriever.js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scope + temporal director + knowledge gate + weighted score + DPP/LLM recall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仍缺 evidence identity in final view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 state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graph/knowledge-state.js::resolveKnowledgeOwner/applyCognitionUpdates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owner canonicalization + known/mistaken/visibility state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heuristic mention inference 不是 propagation validator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 gate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knowledge-state.js::computeKnowledgeGateForNode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manual hidden/mistaken suppress; anchor/rescue/threshold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rescue score 不是 truth maintenance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timeline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graph/story-timeline.js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segment order + temporal bucket classification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valid_from/valid_to writer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Two-stage extraction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maintenance/extractor.js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extract_objective 与 extract_subjective independent calls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A/B/C gate 仍是 Prompt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Consolidation gate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maintenance/consolidator.js::analyzeAutoConsolidationGate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latestOnly exact or vector threshold trigger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trigger 不等于 deterministic merge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Consolidation apply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consolidator.js::consolidateMemories/processOneResult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keep/merge/skip/evolution + target/scope/time guard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 claim conflict state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DPP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retrieval/retrieval-enhancer.js::dppGreedySelect/applyDiversitySampling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quality-weighted greedy diversity + fallback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不替代 reranker / source backfill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fusion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retrieval-enhancer.js::mergeVectorResults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union/dedupe keep max score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不是 RRF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 lineage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graph/summary-state.js + maintenance/hierarchical-summary.js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sourceSummaryIds/sourceNodeIds + rollup + descendant invalidation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仅 summary subsystem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History mutation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runtime/runtime-state.js::buildMessageHash/detectHistoryMutation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content/swipe hash + earliest dirty floor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hash 不是 source evidence ID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Batch journal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runtime/runtime-state.js::createBatchJournalEntry/rollbackBatch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reverse delta snapshots + stateBefore recovery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journal window有限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Safe maintenance undo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runtime/runtime-state.js::validateMaintenanceUndoState/undoLatestMaintenance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post-state equality check before inverse patch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不能撤销已被后续改写状态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module contract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.authority/module.json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graph.getHead/loadSnapshot/commitDelta/extraction.commitBatch transaction declarations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manifest declaration需 caller/server chain共同证明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commit caller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sync/authority-graph-store.js::commitExtractionBatch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head/baseRevision/fingerprint/batchId/idempotency/transaction/CAS conflict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只证明 authority-primary path</w:t>
            </w:r>
          </w:p>
        </w:tc>
      </w:tr>
      <w:tr w14:paraId="150A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69D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server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89B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.authority/server.cjs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45E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server transaction handlers + SQL caps / safe wrappers</w:t>
            </w:r>
          </w:p>
        </w:tc>
        <w:tc>
          <w:tcPr>
            <w:tcW w:w="34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BBA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不证明本地模式同样原子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固定回查版本：Youzini-afk/ST-Bionic-Memory-Ecology；default branch commit 21bae393d8db9265481d5b1ede5d930f03b492ea；manifest 7.9.9。21bae393 相对 0928a698e52374b03e62ffb5f61eee07113a3384 仅 manifest.json version bump。未来 AI 回查时先锁 commit，再按研究问题懒加载源码组；不要先从 UI / style.css / README 广泛阅读。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F45E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E89C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研究问题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6F33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精确源码位置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1325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机制作用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F1E0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未来为什么要回查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 node/edge lifecycle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graph/graph.js :: createNode; createEdge; isEdgeActive; invalidateEdge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typed graph schema 与 active edge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G-03 基础数据结构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Adjacency / temporal links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graph/graph.js :: buildAdjacencyMap; buildTemporalAdjacencyMap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构造 traversal adjacency 与 synthetic temporal edge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community graph / event graph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PEDSA diffusion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retrieval/diffusion.js :: propagateActivation; diffuseAndRank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能量扩散、衰减、抑制、Top-K、teleport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复刻 M-018 graph expansion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Task ranking chain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retrieval/shared-ranking.js :: rankNodesForTaskContext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blend → vector/entity seed → diffusion → hybrid score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graph score caller chain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blend / multi-intent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shared-ranking.js :: buildContextQueryBlend; buildVectorQueryPlan; buildLexicalQuerySources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current/assistant/previous user blend 与 intent split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与 P11 route planner 组合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entity seed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shared-ranking.js :: extractEntityAnchors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name/title exact substring anchor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M-023 candidate generation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 recall pipeline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retrieval/retriever.js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scope/temporal/knowledge gate、DPP、LLM precise recall、scene reconstruction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复刻 P12 核心 Retrieval Chain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Actor knowledge owner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graph/knowledge-state.js :: resolveKnowledgeOwner; ensureKnowledgeOwnerState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owner identity / alias canonicalization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Actor Knowledge Store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Cognition update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knowledge-state.js :: applyCognitionUpdates; inferKnowledgeFromChangedNodes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known/mistaken/visibility mutation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寻找 propagation validator 缺口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 gate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knowledge-state.js :: computeKnowledgeGateForNode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suppress/anchor/rescue/threshold/owner coverage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Actor-specific Evidence View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timeline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graph/story-timeline.js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point、segment order、temporal bucket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future Versioned Fact Writer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Two-stage extraction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maintenance/extractor.js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objective / subjective independent task calls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区分 runtime pipeline 与 Prompt workflow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Extraction post-process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maintenance/extraction-controller.js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consolidation gate、compression schedule、maintenance status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staged maintenance / audit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Consolidation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maintenance/consolidator.js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gate → LLM proposal → program guard → mutation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M-020 核心参考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DPP / co-occurrence / fusion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retrieval/retrieval-enhancer.js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DPP、co-occurrence boost、max-score merge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吸收 diversity；保留 RRF 边界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Hierarchical summary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maintenance/hierarchical-summary.js + graph/summary-state.js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small/rollup frontier、summary refs、cascade invalidation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推广 Artifact DAG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Chat floors / source messages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maintenance/chat-history.js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dialogue floor map、extraction/summary source windows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避免楼层与事件边界混淆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History / reverse journal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runtime/runtime-state.js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message hash、dirty floor、journal、rollback、safe undo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M-022 runtime recovery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graph store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sync/authority-graph-store.js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SQL primary、commitExtractionBatch、CAS/idempotency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transaction boundary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contract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.authority/module.json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transaction manifest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检查未来 transaction version / resource changes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Authority server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.authority/server.cjs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server handler / SQL batching / recall.candidates safe output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确认 companion execution</w:t>
            </w:r>
          </w:p>
        </w:tc>
      </w:tr>
      <w:tr w14:paraId="23B8B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7EA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Composition root</w:t>
            </w:r>
          </w:p>
        </w:tc>
        <w:tc>
          <w:tcPr>
            <w:tcW w:w="43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5DD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</w:t>
            </w:r>
          </w:p>
        </w:tc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BE9D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真实 imports / runtime wiring</w:t>
            </w:r>
          </w:p>
        </w:tc>
        <w:tc>
          <w:tcPr>
            <w:tcW w:w="331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CA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每次审计 helper 是否进入主链先回查 caller</w:t>
            </w:r>
          </w:p>
        </w:tc>
      </w:tr>
    </w:tbl>
    <w:p w14:paraId="44E52797">
      <w:pPr>
        <w:spacing w:after="20"/>
        <w:rPr>
          <w:rFonts w:hint="eastAsia" w:ascii="微软雅黑" w:hAnsi="微软雅黑" w:eastAsia="微软雅黑" w:cs="微软雅黑"/>
        </w:rPr>
      </w:pPr>
      <w:r/>
    </w:p>
    <w:p w14:paraId="14D4826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P12 正式归档。它是截至 P12 第一批真正跨过"图谱字段"进入"Typed Graph + Adjacency + Diffusion Retrieval"的项目，也是第一个给 M-010 提供成熟 Actor Knowledge Store / Cognitive Visibility Gate 运行样本的项目。P12 因此使 G-03 从 OPEN 进入 PARTIALLY ADDRESSED，并成为当前 strongest candidate；同时 STRONGLY EXTENDS M-010 / M-018，STRONGLY REINFORCES M-013 / M-020 / M-022。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它没有关闭 G-02，因为 Story Timeline 与 temporal bucket 不等于 Versioned Temporal Facts；没有关闭 G-08，因为 mistaken knowledge 与 consolidation guard 不等于 provenance-aware Truth Maintenance / Knowledge Propagation Validator；没有关闭 G-04，因为 Objective Prompt 的 A/B/C 事件分级不等于 Multi-route Event Candidate Discovery / Boundary Resolver；没有关闭 G-07，因为 Summary DAG 不等于 Evidence-grounded Specialist Claim Pipeline。</w:t>
      </w:r>
    </w:p>
    <w:p w14:paraId="6FB7A5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V0.8 的正确迁移方向不是"把 ST-BME 当最终后端"，而是抽取四个核心模块：P12 Graph Expansion、P12 Actor Knowledge / Temporal Gate、P12 DPP Diversity、P12 Reverse-Recovery Runtime。它们与 P11 Route Planner、P07 RRF / Source Backfill、P08/P11 Reranker、M-024 Evidence Spine、未来 G-02 Versioned Writer 和 G-08 Truth Maintenance 组合，才接近 AI 自动小说拆书分析器的底层机制。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7593D5"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4D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56E44F73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P12 冻结结论</w:t>
            </w:r>
          </w:p>
          <w:p w14:paraId="357F72CC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正式归档；参考评分 9.4 / 10。NEW M = 0。G-03 OPEN → PARTIALLY ADDRESSED，P12 为 current strongest candidate。STRONGLY EXTENDS M-010 / M-018；STRONGLY REINFORCES M-013 / M-020 / M-022；Summary lineage PARTIAL REINFORCES M-024。G-02 / G-04 / G-07 / G-08 / G-09 继续 OPEN。SOURCE-PROVEN runtime chain 已审计；未执行本地 SillyTavern 端到端 runtime test。</w:t>
            </w:r>
          </w:p>
        </w:tc>
      </w:tr>
    </w:tbl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C52B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</w:r>
    <w:r>
      <w:rPr>
        <w:rFonts w:ascii="Noto Sans CJK SC" w:hAnsi="Noto Sans CJK SC" w:eastAsia="Noto Sans CJK SC"/>
        <w:color w:val="5E6875"/>
        <w:sz w:val="18"/>
      </w:rPr>
    </w:r>
    <w:r>
      <w:rPr>
        <w:rFonts w:ascii="Noto Sans CJK SC" w:hAnsi="Noto Sans CJK SC" w:eastAsia="Noto Sans CJK SC"/>
        <w:color w:val="5E6875"/>
        <w:sz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15CA">
    <w:pPr>
      <w:pStyle w:val="25"/>
      <w:spacing w:after="0"/>
      <w:jc w:val="right"/>
    </w:pPr>
    <w:r>
      <w:rPr>
        <w:rFonts w:ascii="Noto Sans CJK SC" w:hAnsi="Noto Sans CJK SC" w:eastAsia="Noto Sans CJK SC" w:cs="Noto Sans CJK SC"/>
        <w:b w:val="0"/>
        <w:i w:val="0"/>
        <w:color w:val="5E6875"/>
        <w:sz w:val="17"/>
      </w:rPr>
      <w:t>AI 小说拆书项目评估档案 ·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6C0FF5"/>
    <w:rsid w:val="4F4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1749</Words>
  <Characters>4505</Characters>
  <Lines>0</Lines>
  <Paragraphs>0</Paragraphs>
  <TotalTime>0</TotalTime>
  <ScaleCrop>false</ScaleCrop>
  <LinksUpToDate>false</LinksUpToDate>
  <CharactersWithSpaces>5120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2026-07-10T09:00:14Z</dcterms:modified>
  <dc:subject>AI 小说拆书参考项目研究档案</dc:subject>
  <dc:title>AI 小说拆书项目评估档案 12｜ST-BME 图扩散检索、角色认知门控与可逆记忆运行时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397A9A4A2E9348CCA493F0AE75F5C864_12</vt:lpwstr>
  </property>
</Properties>
</file>